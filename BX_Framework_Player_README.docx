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DB894">
      <w:pPr>
        <w:jc w:val="center"/>
        <w:rPr>
          <w:rFonts w:hint="default" w:eastAsia="微软雅黑"/>
          <w:b/>
          <w:bCs/>
          <w:sz w:val="48"/>
          <w:szCs w:val="52"/>
          <w:lang w:val="en-US" w:eastAsia="zh-CN"/>
        </w:rPr>
      </w:pPr>
      <w:r>
        <w:rPr>
          <w:b/>
          <w:bCs/>
          <w:sz w:val="48"/>
          <w:szCs w:val="52"/>
        </w:rPr>
        <w:t>BX Framework</w:t>
      </w:r>
      <w:r>
        <w:rPr>
          <w:rFonts w:hint="eastAsia"/>
          <w:b/>
          <w:bCs/>
          <w:sz w:val="48"/>
          <w:szCs w:val="52"/>
          <w:lang w:val="en-US" w:eastAsia="zh-CN"/>
        </w:rPr>
        <w:t xml:space="preserve"> Player</w:t>
      </w:r>
    </w:p>
    <w:p w14:paraId="4B0EF24D">
      <w:pPr>
        <w:jc w:val="center"/>
      </w:pPr>
      <w:r>
        <w:rPr>
          <w:b/>
          <w:sz w:val="30"/>
        </w:rPr>
        <w:t>README / 使用说明</w:t>
      </w:r>
    </w:p>
    <w:p w14:paraId="2DCBAE9F">
      <w:pPr>
        <w:jc w:val="center"/>
        <w:rPr>
          <w:b/>
          <w:bCs/>
          <w:sz w:val="48"/>
          <w:szCs w:val="52"/>
        </w:rPr>
      </w:pPr>
      <w:r>
        <w:rPr>
          <w:rFonts w:hint="default" w:ascii="Arial" w:hAnsi="Arial" w:eastAsia="微软雅黑" w:cs="Arial"/>
          <w:i/>
          <w:sz w:val="22"/>
          <w:szCs w:val="24"/>
        </w:rPr>
        <w:t>BAIXIONG Studio / 白熊工作室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8"/>
        <w:gridCol w:w="5508"/>
      </w:tblGrid>
      <w:tr w14:paraId="5C07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E7E6E6"/>
          </w:tcPr>
          <w:p w14:paraId="462E9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  <w:t>Version / 版本</w:t>
            </w:r>
          </w:p>
        </w:tc>
        <w:tc>
          <w:tcPr>
            <w:tcW w:w="2500" w:type="pct"/>
          </w:tcPr>
          <w:p w14:paraId="51A2C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  <w:t>0.1.0</w:t>
            </w:r>
          </w:p>
        </w:tc>
      </w:tr>
      <w:tr w14:paraId="5267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E7E6E6"/>
          </w:tcPr>
          <w:p w14:paraId="757BD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  <w:t>Project / 项目</w:t>
            </w:r>
          </w:p>
        </w:tc>
        <w:tc>
          <w:tcPr>
            <w:tcW w:w="2500" w:type="pct"/>
          </w:tcPr>
          <w:p w14:paraId="384AC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  <w:t>BX Framework</w:t>
            </w:r>
          </w:p>
        </w:tc>
      </w:tr>
      <w:tr w14:paraId="191A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E7E6E6"/>
          </w:tcPr>
          <w:p w14:paraId="09908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  <w:t>Platform / 平台</w:t>
            </w:r>
          </w:p>
        </w:tc>
        <w:tc>
          <w:tcPr>
            <w:tcW w:w="2500" w:type="pct"/>
          </w:tcPr>
          <w:p w14:paraId="3B77F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2"/>
                <w:szCs w:val="24"/>
              </w:rPr>
              <w:t>Hollow Knight: Silksong</w:t>
            </w:r>
          </w:p>
        </w:tc>
      </w:tr>
    </w:tbl>
    <w:p w14:paraId="41D02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eastAsia="微软雅黑" w:cs="Arial"/>
          <w:sz w:val="22"/>
          <w:szCs w:val="24"/>
        </w:rPr>
      </w:pPr>
    </w:p>
    <w:p w14:paraId="03112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eastAsia="微软雅黑" w:cs="Arial"/>
          <w:sz w:val="22"/>
          <w:szCs w:val="24"/>
        </w:rPr>
      </w:pPr>
    </w:p>
    <w:p w14:paraId="145A5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1. 简介 / Description</w:t>
      </w:r>
    </w:p>
    <w:p w14:paraId="10F48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BX Framework 是用于 Hollow Knight: Silksong 的模组加载框架。它会随游戏启动，并自动发现和加载 BXMods 目录中的兼容 BX 模组。</w:t>
      </w:r>
    </w:p>
    <w:p w14:paraId="0635E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sz w:val="22"/>
          <w:szCs w:val="24"/>
        </w:rPr>
      </w:pPr>
      <w:r>
        <w:rPr>
          <w:sz w:val="22"/>
          <w:szCs w:val="24"/>
        </w:rPr>
        <w:t>BX Framework is a mod loading framework for Hollow Knight: Silksong. It starts with the game and automatically discovers and loads compatible BX mods from the BXMods directory.</w:t>
      </w:r>
    </w:p>
    <w:p w14:paraId="31BF5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</w:p>
    <w:p w14:paraId="28E56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2. 安装 / Installation</w:t>
      </w:r>
    </w:p>
    <w:p w14:paraId="64704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1）</w:t>
      </w:r>
      <w:r>
        <w:rPr>
          <w:b/>
          <w:bCs/>
          <w:sz w:val="22"/>
          <w:szCs w:val="24"/>
        </w:rPr>
        <w:t>打开 Hollow Knight: Silksong 的游戏安装目录。</w:t>
      </w:r>
    </w:p>
    <w:p w14:paraId="1DC8E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sz w:val="22"/>
          <w:szCs w:val="24"/>
        </w:rPr>
      </w:pPr>
      <w:r>
        <w:rPr>
          <w:sz w:val="22"/>
          <w:szCs w:val="24"/>
        </w:rPr>
        <w:t>Open the Hollow Knight: Silksong installation directory.</w:t>
      </w:r>
    </w:p>
    <w:p w14:paraId="76798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60" w:firstLineChars="300"/>
        <w:textAlignment w:val="auto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eastAsia="zh-CN"/>
        </w:rPr>
        <w:t>【</w:t>
      </w:r>
      <w:r>
        <w:rPr>
          <w:rFonts w:hint="eastAsia"/>
          <w:b/>
          <w:bCs/>
          <w:sz w:val="22"/>
          <w:szCs w:val="24"/>
          <w:lang w:val="en-US" w:eastAsia="zh-CN"/>
        </w:rPr>
        <w:t>1】</w:t>
      </w:r>
      <w:r>
        <w:rPr>
          <w:b/>
          <w:bCs/>
          <w:sz w:val="22"/>
          <w:szCs w:val="24"/>
        </w:rPr>
        <w:t xml:space="preserve">Steam：库 → Hollow Knight: Silksong → 属性 → </w:t>
      </w:r>
      <w:r>
        <w:rPr>
          <w:rFonts w:hint="eastAsia"/>
          <w:b/>
          <w:bCs/>
          <w:sz w:val="22"/>
          <w:szCs w:val="24"/>
          <w:lang w:val="en-US" w:eastAsia="zh-CN"/>
        </w:rPr>
        <w:t>浏览本地文件</w:t>
      </w:r>
    </w:p>
    <w:p w14:paraId="135F7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1100" w:firstLineChars="500"/>
        <w:textAlignment w:val="auto"/>
        <w:rPr>
          <w:b/>
          <w:bCs/>
          <w:sz w:val="22"/>
          <w:szCs w:val="24"/>
        </w:rPr>
      </w:pPr>
      <w:r>
        <w:rPr>
          <w:sz w:val="22"/>
          <w:szCs w:val="24"/>
        </w:rPr>
        <w:t>Steam: Library → Hollow Knight: Silksong → Properties →</w:t>
      </w:r>
      <w:r>
        <w:rPr>
          <w:rFonts w:hint="eastAsia"/>
          <w:sz w:val="22"/>
          <w:szCs w:val="24"/>
        </w:rPr>
        <w:t>Browse local files</w:t>
      </w:r>
      <w:r>
        <w:rPr>
          <w:sz w:val="22"/>
          <w:szCs w:val="24"/>
        </w:rPr>
        <w:t>.</w:t>
      </w:r>
      <w:r>
        <w:rPr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2）</w:t>
      </w:r>
      <w:r>
        <w:rPr>
          <w:b/>
          <w:bCs/>
          <w:sz w:val="22"/>
          <w:szCs w:val="24"/>
        </w:rPr>
        <w:t>将 BX Framework 安装包中的全部文件和文件夹复制到 Hollow Knight: Silksong 游戏目录。</w:t>
      </w:r>
    </w:p>
    <w:p w14:paraId="7745D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b/>
          <w:bCs/>
          <w:sz w:val="22"/>
          <w:szCs w:val="24"/>
        </w:rPr>
      </w:pPr>
      <w:r>
        <w:rPr>
          <w:sz w:val="22"/>
          <w:szCs w:val="24"/>
        </w:rPr>
        <w:t>Copy all files and folders from the BX Framework package into the Hollow Knight: Silksong game directory.</w:t>
      </w:r>
      <w:r>
        <w:rPr>
          <w:b/>
          <w:bCs/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3）</w:t>
      </w:r>
      <w:r>
        <w:rPr>
          <w:b/>
          <w:bCs/>
          <w:sz w:val="22"/>
          <w:szCs w:val="24"/>
        </w:rPr>
        <w:t>安装完成后，游戏目录应包含</w:t>
      </w:r>
      <w:r>
        <w:rPr>
          <w:sz w:val="22"/>
          <w:szCs w:val="24"/>
        </w:rPr>
        <w:t>The final directory should contain</w:t>
      </w:r>
      <w:r>
        <w:rPr>
          <w:b/>
          <w:bCs/>
          <w:sz w:val="22"/>
          <w:szCs w:val="24"/>
        </w:rPr>
        <w:t>：</w:t>
      </w:r>
    </w:p>
    <w:p w14:paraId="6759A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55" w:leftChars="312" w:firstLine="0" w:firstLineChars="0"/>
        <w:textAlignment w:val="auto"/>
        <w:rPr>
          <w:sz w:val="22"/>
          <w:szCs w:val="24"/>
        </w:rPr>
      </w:pPr>
      <w:r>
        <w:rPr>
          <w:sz w:val="22"/>
          <w:szCs w:val="24"/>
        </w:rPr>
        <w:t>Hollow Knight Silksong.exe</w:t>
      </w:r>
      <w:r>
        <w:rPr>
          <w:sz w:val="22"/>
          <w:szCs w:val="24"/>
        </w:rPr>
        <w:br w:type="textWrapping"/>
      </w:r>
      <w:r>
        <w:rPr>
          <w:sz w:val="22"/>
          <w:szCs w:val="24"/>
        </w:rPr>
        <w:t>winhttp.dll</w:t>
      </w:r>
      <w:r>
        <w:rPr>
          <w:sz w:val="22"/>
          <w:szCs w:val="24"/>
        </w:rPr>
        <w:br w:type="textWrapping"/>
      </w:r>
      <w:r>
        <w:rPr>
          <w:sz w:val="22"/>
          <w:szCs w:val="24"/>
        </w:rPr>
        <w:t>doorstop_config.ini</w:t>
      </w:r>
      <w:r>
        <w:rPr>
          <w:sz w:val="22"/>
          <w:szCs w:val="24"/>
        </w:rPr>
        <w:br w:type="textWrapping"/>
      </w:r>
      <w:r>
        <w:rPr>
          <w:sz w:val="22"/>
          <w:szCs w:val="24"/>
        </w:rPr>
        <w:t>.doorstop_version</w:t>
      </w:r>
      <w:r>
        <w:rPr>
          <w:sz w:val="22"/>
          <w:szCs w:val="24"/>
        </w:rPr>
        <w:br w:type="textWrapping"/>
      </w:r>
      <w:r>
        <w:rPr>
          <w:sz w:val="22"/>
          <w:szCs w:val="24"/>
        </w:rPr>
        <w:t>BXFramework\</w:t>
      </w:r>
      <w:r>
        <w:rPr>
          <w:sz w:val="22"/>
          <w:szCs w:val="24"/>
        </w:rPr>
        <w:br w:type="textWrapping"/>
      </w:r>
      <w:r>
        <w:rPr>
          <w:sz w:val="22"/>
          <w:szCs w:val="24"/>
        </w:rPr>
        <w:t>BXMods\</w:t>
      </w:r>
    </w:p>
    <w:p w14:paraId="527E1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4）</w:t>
      </w:r>
      <w:r>
        <w:rPr>
          <w:b/>
          <w:bCs/>
          <w:sz w:val="22"/>
          <w:szCs w:val="24"/>
        </w:rPr>
        <w:t>正常通过 Steam 启动游戏。BX Framework 会随游戏自动启动。</w:t>
      </w:r>
    </w:p>
    <w:p w14:paraId="54981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sz w:val="22"/>
          <w:szCs w:val="24"/>
        </w:rPr>
      </w:pPr>
      <w:r>
        <w:rPr>
          <w:sz w:val="22"/>
          <w:szCs w:val="24"/>
        </w:rPr>
        <w:t>Start the game normally through Steam. BX Framework will start automatically with the game.</w:t>
      </w:r>
    </w:p>
    <w:p w14:paraId="38573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</w:p>
    <w:p w14:paraId="0D997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3. 安装 BX 模组 / Installing BX Mods</w:t>
      </w:r>
    </w:p>
    <w:p w14:paraId="18954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1）</w:t>
      </w:r>
      <w:r>
        <w:rPr>
          <w:b/>
          <w:bCs/>
          <w:sz w:val="22"/>
          <w:szCs w:val="24"/>
        </w:rPr>
        <w:t>BX Framework 默认不包含模组。</w:t>
      </w:r>
    </w:p>
    <w:p w14:paraId="31CB6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60" w:firstLineChars="300"/>
        <w:textAlignment w:val="auto"/>
        <w:rPr>
          <w:b/>
          <w:bCs/>
          <w:sz w:val="22"/>
          <w:szCs w:val="24"/>
        </w:rPr>
      </w:pPr>
      <w:r>
        <w:rPr>
          <w:sz w:val="22"/>
          <w:szCs w:val="24"/>
        </w:rPr>
        <w:t>BX Framework does not include mods by default.</w:t>
      </w:r>
      <w:r>
        <w:rPr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2）</w:t>
      </w:r>
      <w:r>
        <w:rPr>
          <w:b/>
          <w:bCs/>
          <w:sz w:val="22"/>
          <w:szCs w:val="24"/>
        </w:rPr>
        <w:t>安装 BX 模组：</w:t>
      </w:r>
    </w:p>
    <w:p w14:paraId="0EBDE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55" w:leftChars="312" w:firstLine="0" w:firstLineChars="0"/>
        <w:textAlignment w:val="auto"/>
        <w:rPr>
          <w:rFonts w:hint="eastAsia" w:eastAsia="微软雅黑"/>
          <w:sz w:val="22"/>
          <w:szCs w:val="24"/>
          <w:lang w:val="en-US" w:eastAsia="zh-CN"/>
        </w:rPr>
      </w:pPr>
      <w:r>
        <w:rPr>
          <w:b w:val="0"/>
          <w:bCs w:val="0"/>
          <w:sz w:val="22"/>
          <w:szCs w:val="24"/>
        </w:rPr>
        <w:t>To install a BX mod:</w:t>
      </w:r>
      <w:r>
        <w:rPr>
          <w:b w:val="0"/>
          <w:bCs w:val="0"/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【</w:t>
      </w:r>
      <w:r>
        <w:rPr>
          <w:rFonts w:hint="eastAsia"/>
          <w:b/>
          <w:bCs/>
          <w:sz w:val="22"/>
          <w:szCs w:val="24"/>
          <w:lang w:val="en-US" w:eastAsia="zh-CN"/>
        </w:rPr>
        <w:t>1】</w:t>
      </w:r>
      <w:r>
        <w:rPr>
          <w:b/>
          <w:bCs/>
          <w:sz w:val="22"/>
          <w:szCs w:val="24"/>
        </w:rPr>
        <w:t>下载模组 DLL。</w:t>
      </w:r>
      <w:r>
        <w:rPr>
          <w:sz w:val="22"/>
          <w:szCs w:val="24"/>
        </w:rPr>
        <w:t>Download the mod DLL.</w:t>
      </w:r>
      <w:r>
        <w:rPr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【</w:t>
      </w:r>
      <w:r>
        <w:rPr>
          <w:rFonts w:hint="eastAsia"/>
          <w:b/>
          <w:bCs/>
          <w:sz w:val="22"/>
          <w:szCs w:val="24"/>
          <w:lang w:val="en-US" w:eastAsia="zh-CN"/>
        </w:rPr>
        <w:t>2】</w:t>
      </w:r>
      <w:r>
        <w:rPr>
          <w:b/>
          <w:bCs/>
          <w:sz w:val="22"/>
          <w:szCs w:val="24"/>
        </w:rPr>
        <w:t>将 DLL 复制到 BXMods\ 目录。</w:t>
      </w:r>
      <w:r>
        <w:rPr>
          <w:sz w:val="22"/>
          <w:szCs w:val="24"/>
        </w:rPr>
        <w:t>Copy the DLL into the BXMods\ directory.</w:t>
      </w:r>
      <w:r>
        <w:rPr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【</w:t>
      </w:r>
      <w:r>
        <w:rPr>
          <w:rFonts w:hint="eastAsia"/>
          <w:b/>
          <w:bCs/>
          <w:sz w:val="22"/>
          <w:szCs w:val="24"/>
          <w:lang w:val="en-US" w:eastAsia="zh-CN"/>
        </w:rPr>
        <w:t>3】</w:t>
      </w:r>
      <w:r>
        <w:rPr>
          <w:b/>
          <w:bCs/>
          <w:sz w:val="22"/>
          <w:szCs w:val="24"/>
        </w:rPr>
        <w:t>正常启动游戏。</w:t>
      </w:r>
      <w:r>
        <w:rPr>
          <w:sz w:val="22"/>
          <w:szCs w:val="24"/>
        </w:rPr>
        <w:t>Start the game normally</w:t>
      </w:r>
      <w:r>
        <w:rPr>
          <w:rFonts w:hint="eastAsia"/>
          <w:sz w:val="22"/>
          <w:szCs w:val="24"/>
          <w:lang w:val="en-US" w:eastAsia="zh-CN"/>
        </w:rPr>
        <w:t>.</w:t>
      </w:r>
    </w:p>
    <w:p w14:paraId="0274B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2"/>
          <w:szCs w:val="24"/>
          <w:lang w:eastAsia="zh-CN"/>
        </w:rPr>
      </w:pPr>
    </w:p>
    <w:p w14:paraId="523CF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hanging="660" w:hangingChars="300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3）</w:t>
      </w:r>
      <w:r>
        <w:rPr>
          <w:b/>
          <w:bCs/>
          <w:sz w:val="22"/>
          <w:szCs w:val="24"/>
        </w:rPr>
        <w:t>BX Framework 会自动发现并加载兼容的 BX 模组。</w:t>
      </w:r>
    </w:p>
    <w:p w14:paraId="52426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55" w:leftChars="312" w:firstLine="0" w:firstLineChars="0"/>
        <w:textAlignment w:val="auto"/>
        <w:rPr>
          <w:sz w:val="22"/>
          <w:szCs w:val="24"/>
        </w:rPr>
      </w:pPr>
      <w:r>
        <w:rPr>
          <w:sz w:val="22"/>
          <w:szCs w:val="24"/>
        </w:rPr>
        <w:t>BX Framework will automatically discover and load compatible BX mods.</w:t>
      </w:r>
    </w:p>
    <w:p w14:paraId="23814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</w:p>
    <w:p w14:paraId="4F38F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4. 卸载模组 / Uninstalling a Mod</w:t>
      </w:r>
    </w:p>
    <w:p w14:paraId="0FCEB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hanging="660" w:hangingChars="300"/>
        <w:textAlignment w:val="auto"/>
        <w:rPr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1）</w:t>
      </w:r>
      <w:r>
        <w:rPr>
          <w:b/>
          <w:bCs/>
          <w:sz w:val="22"/>
          <w:szCs w:val="24"/>
        </w:rPr>
        <w:t>退出游戏后，从 BXMods\ 目录删除对应的模组 DLL，然后重新启动游戏。</w:t>
      </w:r>
      <w:r>
        <w:rPr>
          <w:sz w:val="22"/>
          <w:szCs w:val="24"/>
        </w:rPr>
        <w:br w:type="textWrapping"/>
      </w:r>
      <w:r>
        <w:rPr>
          <w:sz w:val="22"/>
          <w:szCs w:val="24"/>
        </w:rPr>
        <w:t>Exit the game, delete the corresponding mod DLL from BXMods\, and then restart the game.</w:t>
      </w:r>
      <w:r>
        <w:rPr>
          <w:sz w:val="22"/>
          <w:szCs w:val="24"/>
        </w:rPr>
        <w:br w:type="textWrapping"/>
      </w:r>
    </w:p>
    <w:p w14:paraId="1A231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5. 卸载 BX Framework / Uninstalling BX Framework</w:t>
      </w:r>
    </w:p>
    <w:p w14:paraId="07F9D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1）</w:t>
      </w:r>
      <w:r>
        <w:rPr>
          <w:b/>
          <w:bCs/>
          <w:sz w:val="22"/>
          <w:szCs w:val="24"/>
        </w:rPr>
        <w:t>从 Hollow Knight: Silksong 游戏目录删除以下文件：</w:t>
      </w:r>
    </w:p>
    <w:p w14:paraId="6A6B6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55" w:leftChars="312" w:firstLine="0" w:firstLineChars="0"/>
        <w:textAlignment w:val="auto"/>
        <w:rPr>
          <w:sz w:val="22"/>
          <w:szCs w:val="24"/>
        </w:rPr>
      </w:pPr>
      <w:r>
        <w:rPr>
          <w:sz w:val="22"/>
          <w:szCs w:val="24"/>
        </w:rPr>
        <w:t>Delete the following files from the Hollow Knight: Silksong game directory:</w:t>
      </w:r>
    </w:p>
    <w:p w14:paraId="25AC5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55" w:leftChars="312" w:firstLine="0" w:firstLineChars="0"/>
        <w:textAlignment w:val="auto"/>
        <w:rPr>
          <w:sz w:val="22"/>
          <w:szCs w:val="24"/>
        </w:rPr>
      </w:pPr>
      <w:r>
        <w:rPr>
          <w:rFonts w:hint="eastAsia"/>
          <w:sz w:val="22"/>
          <w:szCs w:val="24"/>
          <w:lang w:eastAsia="zh-CN"/>
        </w:rPr>
        <w:t>【</w:t>
      </w:r>
      <w:r>
        <w:rPr>
          <w:rFonts w:hint="eastAsia"/>
          <w:sz w:val="22"/>
          <w:szCs w:val="24"/>
          <w:lang w:val="en-US" w:eastAsia="zh-CN"/>
        </w:rPr>
        <w:t>1】</w:t>
      </w:r>
      <w:r>
        <w:rPr>
          <w:sz w:val="22"/>
          <w:szCs w:val="24"/>
        </w:rPr>
        <w:t>winhttp.dll</w:t>
      </w:r>
      <w:r>
        <w:rPr>
          <w:sz w:val="22"/>
          <w:szCs w:val="24"/>
        </w:rPr>
        <w:br w:type="textWrapping"/>
      </w:r>
      <w:r>
        <w:rPr>
          <w:rFonts w:hint="eastAsia"/>
          <w:sz w:val="22"/>
          <w:szCs w:val="24"/>
          <w:lang w:eastAsia="zh-CN"/>
        </w:rPr>
        <w:t>【</w:t>
      </w:r>
      <w:r>
        <w:rPr>
          <w:rFonts w:hint="eastAsia"/>
          <w:sz w:val="22"/>
          <w:szCs w:val="24"/>
          <w:lang w:val="en-US" w:eastAsia="zh-CN"/>
        </w:rPr>
        <w:t>2】</w:t>
      </w:r>
      <w:r>
        <w:rPr>
          <w:sz w:val="22"/>
          <w:szCs w:val="24"/>
        </w:rPr>
        <w:t>doorstop_config.ini</w:t>
      </w:r>
      <w:r>
        <w:rPr>
          <w:sz w:val="22"/>
          <w:szCs w:val="24"/>
        </w:rPr>
        <w:br w:type="textWrapping"/>
      </w:r>
      <w:r>
        <w:rPr>
          <w:rFonts w:hint="eastAsia"/>
          <w:sz w:val="22"/>
          <w:szCs w:val="24"/>
          <w:lang w:eastAsia="zh-CN"/>
        </w:rPr>
        <w:t>【</w:t>
      </w:r>
      <w:r>
        <w:rPr>
          <w:rFonts w:hint="eastAsia"/>
          <w:sz w:val="22"/>
          <w:szCs w:val="24"/>
          <w:lang w:val="en-US" w:eastAsia="zh-CN"/>
        </w:rPr>
        <w:t>3】</w:t>
      </w:r>
      <w:r>
        <w:rPr>
          <w:sz w:val="22"/>
          <w:szCs w:val="24"/>
        </w:rPr>
        <w:t>.doorstop_version</w:t>
      </w:r>
    </w:p>
    <w:p w14:paraId="72886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2）</w:t>
      </w:r>
      <w:r>
        <w:rPr>
          <w:b/>
          <w:bCs/>
          <w:sz w:val="22"/>
          <w:szCs w:val="24"/>
        </w:rPr>
        <w:t>并删除以下文件夹：</w:t>
      </w:r>
      <w:bookmarkStart w:id="0" w:name="_GoBack"/>
      <w:bookmarkEnd w:id="0"/>
    </w:p>
    <w:p w14:paraId="49DAB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55" w:leftChars="312" w:firstLine="0" w:firstLineChars="0"/>
        <w:textAlignment w:val="auto"/>
        <w:rPr>
          <w:sz w:val="22"/>
          <w:szCs w:val="24"/>
        </w:rPr>
      </w:pPr>
      <w:r>
        <w:rPr>
          <w:sz w:val="22"/>
          <w:szCs w:val="24"/>
        </w:rPr>
        <w:t>Delete the following folders:</w:t>
      </w:r>
      <w:r>
        <w:rPr>
          <w:sz w:val="22"/>
          <w:szCs w:val="24"/>
        </w:rPr>
        <w:br w:type="textWrapping"/>
      </w:r>
      <w:r>
        <w:rPr>
          <w:rFonts w:hint="eastAsia"/>
          <w:sz w:val="22"/>
          <w:szCs w:val="24"/>
          <w:lang w:eastAsia="zh-CN"/>
        </w:rPr>
        <w:t>【</w:t>
      </w:r>
      <w:r>
        <w:rPr>
          <w:rFonts w:hint="eastAsia"/>
          <w:sz w:val="22"/>
          <w:szCs w:val="24"/>
          <w:lang w:val="en-US" w:eastAsia="zh-CN"/>
        </w:rPr>
        <w:t>1】</w:t>
      </w:r>
      <w:r>
        <w:rPr>
          <w:sz w:val="22"/>
          <w:szCs w:val="24"/>
        </w:rPr>
        <w:t>BXFramework\</w:t>
      </w:r>
      <w:r>
        <w:rPr>
          <w:sz w:val="22"/>
          <w:szCs w:val="24"/>
        </w:rPr>
        <w:br w:type="textWrapping"/>
      </w:r>
      <w:r>
        <w:rPr>
          <w:rFonts w:hint="eastAsia"/>
          <w:sz w:val="22"/>
          <w:szCs w:val="24"/>
          <w:lang w:eastAsia="zh-CN"/>
        </w:rPr>
        <w:t>【</w:t>
      </w:r>
      <w:r>
        <w:rPr>
          <w:rFonts w:hint="eastAsia"/>
          <w:sz w:val="22"/>
          <w:szCs w:val="24"/>
          <w:lang w:val="en-US" w:eastAsia="zh-CN"/>
        </w:rPr>
        <w:t>2】</w:t>
      </w:r>
      <w:r>
        <w:rPr>
          <w:sz w:val="22"/>
          <w:szCs w:val="24"/>
        </w:rPr>
        <w:t>BXMods\</w:t>
      </w:r>
      <w:r>
        <w:rPr>
          <w:sz w:val="22"/>
          <w:szCs w:val="24"/>
        </w:rPr>
        <w:br w:type="textWrapping"/>
      </w:r>
      <w:r>
        <w:rPr>
          <w:rFonts w:hint="eastAsia"/>
          <w:sz w:val="22"/>
          <w:szCs w:val="24"/>
          <w:lang w:eastAsia="zh-CN"/>
        </w:rPr>
        <w:t>【</w:t>
      </w:r>
      <w:r>
        <w:rPr>
          <w:rFonts w:hint="eastAsia"/>
          <w:sz w:val="22"/>
          <w:szCs w:val="24"/>
          <w:lang w:val="en-US" w:eastAsia="zh-CN"/>
        </w:rPr>
        <w:t>3】</w:t>
      </w:r>
      <w:r>
        <w:rPr>
          <w:sz w:val="22"/>
          <w:szCs w:val="24"/>
        </w:rPr>
        <w:t>BXLogs\</w:t>
      </w:r>
    </w:p>
    <w:p w14:paraId="6B4E9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3）</w:t>
      </w:r>
      <w:r>
        <w:rPr>
          <w:b/>
          <w:bCs/>
          <w:sz w:val="22"/>
          <w:szCs w:val="24"/>
        </w:rPr>
        <w:t>移除这些文件后，游戏将恢复为不加载 BX Framework 的正常启动状态。</w:t>
      </w:r>
    </w:p>
    <w:p w14:paraId="443EC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60" w:firstLineChars="300"/>
        <w:textAlignment w:val="auto"/>
        <w:rPr>
          <w:sz w:val="22"/>
          <w:szCs w:val="24"/>
        </w:rPr>
      </w:pPr>
      <w:r>
        <w:rPr>
          <w:sz w:val="22"/>
          <w:szCs w:val="24"/>
        </w:rPr>
        <w:t>After removing these files, the game will start normally without BX Framework.</w:t>
      </w:r>
    </w:p>
    <w:p w14:paraId="52039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</w:p>
    <w:p w14:paraId="4158A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6. 日志 / Logs</w:t>
      </w:r>
    </w:p>
    <w:p w14:paraId="036CF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BX Framework 日志保存在 BXLogs\ 目录。这些日志可用于诊断 Framework 或模组加载问题。</w:t>
      </w:r>
    </w:p>
    <w:p w14:paraId="58DBC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sz w:val="22"/>
          <w:szCs w:val="24"/>
        </w:rPr>
      </w:pPr>
      <w:r>
        <w:rPr>
          <w:sz w:val="22"/>
          <w:szCs w:val="24"/>
        </w:rPr>
        <w:t>BX Framework logs are stored in the BXLogs\ directory. These logs may be useful when diagnosing framework or mod loading problems.</w:t>
      </w:r>
    </w:p>
    <w:p w14:paraId="08ECE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</w:p>
    <w:p w14:paraId="477FA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7. 版本与开发者 / Version &amp; Developer</w:t>
      </w:r>
    </w:p>
    <w:p w14:paraId="3925A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1）</w:t>
      </w:r>
      <w:r>
        <w:rPr>
          <w:b/>
          <w:bCs/>
          <w:sz w:val="22"/>
          <w:szCs w:val="24"/>
        </w:rPr>
        <w:t>BX Framework v0.1.0</w:t>
      </w:r>
      <w:r>
        <w:rPr>
          <w:b/>
          <w:bCs/>
          <w:sz w:val="22"/>
          <w:szCs w:val="24"/>
        </w:rPr>
        <w:br w:type="textWrapping"/>
      </w:r>
      <w:r>
        <w:rPr>
          <w:rFonts w:hint="eastAsia"/>
          <w:b/>
          <w:bCs/>
          <w:sz w:val="22"/>
          <w:szCs w:val="24"/>
          <w:lang w:eastAsia="zh-CN"/>
        </w:rPr>
        <w:t>（</w:t>
      </w:r>
      <w:r>
        <w:rPr>
          <w:rFonts w:hint="eastAsia"/>
          <w:b/>
          <w:bCs/>
          <w:sz w:val="22"/>
          <w:szCs w:val="24"/>
          <w:lang w:val="en-US" w:eastAsia="zh-CN"/>
        </w:rPr>
        <w:t>2）</w:t>
      </w:r>
      <w:r>
        <w:rPr>
          <w:b/>
          <w:bCs/>
          <w:sz w:val="22"/>
          <w:szCs w:val="24"/>
        </w:rPr>
        <w:t>开发者：BAIXIONG Studio / 白熊工作室</w:t>
      </w:r>
    </w:p>
    <w:p w14:paraId="42C73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60" w:firstLineChars="300"/>
        <w:textAlignment w:val="auto"/>
        <w:rPr>
          <w:sz w:val="22"/>
          <w:szCs w:val="24"/>
        </w:rPr>
      </w:pPr>
      <w:r>
        <w:rPr>
          <w:sz w:val="22"/>
          <w:szCs w:val="24"/>
        </w:rPr>
        <w:t>Developer: BAIXIONG Studio</w:t>
      </w:r>
    </w:p>
    <w:p w14:paraId="1DD35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2"/>
          <w:szCs w:val="24"/>
        </w:rPr>
      </w:pPr>
    </w:p>
    <w:p w14:paraId="5E074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8. 注意事项 / Notice</w:t>
      </w:r>
    </w:p>
    <w:p w14:paraId="67E6F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BX Framework 是非官方社区项目，与 Team Cherry 无隶属关系，也未获得其认可或背书。使用第三方模组时请自行判断相关风险。</w:t>
      </w:r>
    </w:p>
    <w:p w14:paraId="4D8FB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textAlignment w:val="auto"/>
        <w:rPr>
          <w:sz w:val="22"/>
          <w:szCs w:val="24"/>
        </w:rPr>
      </w:pPr>
      <w:r>
        <w:rPr>
          <w:sz w:val="22"/>
          <w:szCs w:val="24"/>
        </w:rPr>
        <w:t>BX Framework is an unofficial community project. It is not affiliated with or endorsed by Team Cherry. Use third-party mods at your own discretion.</w:t>
      </w:r>
    </w:p>
    <w:p w14:paraId="2F7498C2">
      <w:pPr>
        <w:spacing w:before="160"/>
        <w:jc w:val="center"/>
      </w:pPr>
      <w:r>
        <w:rPr>
          <w:sz w:val="18"/>
        </w:rPr>
        <w:t xml:space="preserve">BX </w:t>
      </w:r>
      <w:r>
        <w:rPr>
          <w:rFonts w:hint="eastAsia"/>
          <w:sz w:val="18"/>
          <w:lang w:val="en-US" w:eastAsia="zh-CN"/>
        </w:rPr>
        <w:t>Framework Player</w:t>
      </w:r>
      <w:r>
        <w:rPr>
          <w:sz w:val="18"/>
        </w:rPr>
        <w:t xml:space="preserve">  |  Version 0.</w:t>
      </w:r>
      <w:r>
        <w:rPr>
          <w:rFonts w:hint="eastAsia"/>
          <w:sz w:val="18"/>
          <w:lang w:val="en-US" w:eastAsia="zh-CN"/>
        </w:rPr>
        <w:t>1</w:t>
      </w:r>
      <w:r>
        <w:rPr>
          <w:sz w:val="18"/>
        </w:rPr>
        <w:t>.</w:t>
      </w:r>
      <w:r>
        <w:rPr>
          <w:rFonts w:hint="eastAsia"/>
          <w:sz w:val="18"/>
          <w:lang w:val="en-US" w:eastAsia="zh-CN"/>
        </w:rPr>
        <w:t>0</w:t>
      </w:r>
      <w:r>
        <w:rPr>
          <w:sz w:val="18"/>
        </w:rPr>
        <w:br w:type="textWrapping"/>
      </w:r>
      <w:r>
        <w:rPr>
          <w:sz w:val="18"/>
        </w:rPr>
        <w:t>Copyright © 2026 BAIXIONG Studio. All rights reserved.</w:t>
      </w:r>
    </w:p>
    <w:sectPr>
      <w:headerReference r:id="rId5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E0EC7">
    <w:pPr>
      <w:pStyle w:val="25"/>
      <w:wordWrap w:val="0"/>
      <w:jc w:val="right"/>
      <w:rPr>
        <w:rFonts w:hint="default"/>
        <w:b/>
        <w:sz w:val="16"/>
        <w:lang w:val="en-US" w:eastAsia="zh-CN"/>
      </w:rPr>
    </w:pPr>
    <w:r>
      <w:rPr>
        <w:b/>
        <w:sz w:val="16"/>
      </w:rPr>
      <w:t xml:space="preserve">BX STUDIO  /  </w:t>
    </w:r>
    <w:r>
      <w:rPr>
        <w:rFonts w:hint="eastAsia"/>
        <w:b/>
        <w:sz w:val="16"/>
        <w:lang w:val="en-US" w:eastAsia="zh-CN"/>
      </w:rPr>
      <w:t>BX Framework Player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1F90"/>
    <w:rsid w:val="00FC693F"/>
    <w:rsid w:val="017C70EA"/>
    <w:rsid w:val="3A000D6F"/>
    <w:rsid w:val="3BD50D31"/>
    <w:rsid w:val="4CD51490"/>
    <w:rsid w:val="584B5B3A"/>
    <w:rsid w:val="5F531728"/>
    <w:rsid w:val="665C0085"/>
    <w:rsid w:val="6EA4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754</Words>
  <Characters>2649</Characters>
  <Lines>0</Lines>
  <Paragraphs>0</Paragraphs>
  <TotalTime>2</TotalTime>
  <ScaleCrop>false</ScaleCrop>
  <LinksUpToDate>false</LinksUpToDate>
  <CharactersWithSpaces>3014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</cp:lastModifiedBy>
  <dcterms:modified xsi:type="dcterms:W3CDTF">2026-08-27T01:49:54Z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eyJoZGlkIjoiOTc3M2Y5NzIzMDFlZjAyY2Q4Njk5ODkyYjFjNzBiNTQiLCJ1c2VySWQiOiIxMzQ2ODAyNDU2In0=</vt:lpwstr>
  </property>
  <property fmtid="{D5CDD505-2E9C-101B-9397-08002B2CF9AE}" pid="3" name="KSOProductBuildVer">
    <vt:lpwstr>2052-12.1.0.28043</vt:lpwstr>
  </property>
  <property fmtid="{D5CDD505-2E9C-101B-9397-08002B2CF9AE}" pid="4" name="ICV">
    <vt:lpwstr>FDCBEB27FCF3485687FE9D1DB17CB5A3_12</vt:lpwstr>
  </property>
</Properties>
</file>